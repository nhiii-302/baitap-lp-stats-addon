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E268D">
      <w:pPr>
        <w:keepNext w:val="0"/>
        <w:keepLines w:val="0"/>
        <w:pageBreakBefore w:val="0"/>
        <w:widowControl/>
        <w:kinsoku/>
        <w:wordWrap/>
        <w:overflowPunct/>
        <w:topLinePunct w:val="0"/>
        <w:autoSpaceDE/>
        <w:autoSpaceDN/>
        <w:bidi w:val="0"/>
        <w:adjustRightInd/>
        <w:snapToGrid w:val="0"/>
        <w:spacing w:after="120" w:line="312" w:lineRule="auto"/>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BÁO CÁO BÀI THỰC HÀNH LEARNPRESS</w:t>
      </w:r>
    </w:p>
    <w:p w14:paraId="0F68104F">
      <w:pPr>
        <w:keepNext w:val="0"/>
        <w:keepLines w:val="0"/>
        <w:pageBreakBefore w:val="0"/>
        <w:widowControl/>
        <w:kinsoku/>
        <w:wordWrap/>
        <w:overflowPunct/>
        <w:topLinePunct w:val="0"/>
        <w:autoSpaceDE/>
        <w:autoSpaceDN/>
        <w:bidi w:val="0"/>
        <w:adjustRightInd/>
        <w:snapToGrid w:val="0"/>
        <w:spacing w:after="120" w:line="312" w:lineRule="auto"/>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Họ tên: Phạm Ngọc Nhi</w:t>
      </w:r>
    </w:p>
    <w:p w14:paraId="490759AB">
      <w:pPr>
        <w:keepNext w:val="0"/>
        <w:keepLines w:val="0"/>
        <w:pageBreakBefore w:val="0"/>
        <w:widowControl/>
        <w:kinsoku/>
        <w:wordWrap/>
        <w:overflowPunct/>
        <w:topLinePunct w:val="0"/>
        <w:autoSpaceDE/>
        <w:autoSpaceDN/>
        <w:bidi w:val="0"/>
        <w:adjustRightInd/>
        <w:snapToGrid w:val="0"/>
        <w:spacing w:after="120" w:line="312" w:lineRule="auto"/>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MSV: 23810310008</w:t>
      </w:r>
      <w:bookmarkStart w:id="0" w:name="_GoBack"/>
      <w:bookmarkEnd w:id="0"/>
    </w:p>
    <w:p w14:paraId="75EB283C">
      <w:r>
        <w:drawing>
          <wp:inline distT="0" distB="0" distL="114300" distR="114300">
            <wp:extent cx="5256530" cy="251079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56530" cy="2510790"/>
                    </a:xfrm>
                    <a:prstGeom prst="rect">
                      <a:avLst/>
                    </a:prstGeom>
                    <a:noFill/>
                    <a:ln>
                      <a:noFill/>
                    </a:ln>
                  </pic:spPr>
                </pic:pic>
              </a:graphicData>
            </a:graphic>
          </wp:inline>
        </w:drawing>
      </w:r>
    </w:p>
    <w:p w14:paraId="067D5ADB"/>
    <w:p w14:paraId="586DE739">
      <w:r>
        <w:drawing>
          <wp:inline distT="0" distB="0" distL="114300" distR="114300">
            <wp:extent cx="5262245" cy="2408555"/>
            <wp:effectExtent l="0" t="0" r="1079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2245" cy="2408555"/>
                    </a:xfrm>
                    <a:prstGeom prst="rect">
                      <a:avLst/>
                    </a:prstGeom>
                    <a:noFill/>
                    <a:ln>
                      <a:noFill/>
                    </a:ln>
                  </pic:spPr>
                </pic:pic>
              </a:graphicData>
            </a:graphic>
          </wp:inline>
        </w:drawing>
      </w:r>
    </w:p>
    <w:p w14:paraId="5135CE5D"/>
    <w:p w14:paraId="178221D5">
      <w:r>
        <w:drawing>
          <wp:inline distT="0" distB="0" distL="114300" distR="114300">
            <wp:extent cx="5262245" cy="2516505"/>
            <wp:effectExtent l="0" t="0" r="1079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2245" cy="2516505"/>
                    </a:xfrm>
                    <a:prstGeom prst="rect">
                      <a:avLst/>
                    </a:prstGeom>
                    <a:noFill/>
                    <a:ln>
                      <a:noFill/>
                    </a:ln>
                  </pic:spPr>
                </pic:pic>
              </a:graphicData>
            </a:graphic>
          </wp:inline>
        </w:drawing>
      </w:r>
    </w:p>
    <w:p w14:paraId="6C6AFD97"/>
    <w:p w14:paraId="4A8EA7B1">
      <w:r>
        <w:drawing>
          <wp:inline distT="0" distB="0" distL="114300" distR="114300">
            <wp:extent cx="5264150" cy="2515235"/>
            <wp:effectExtent l="0" t="0" r="889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150" cy="2515235"/>
                    </a:xfrm>
                    <a:prstGeom prst="rect">
                      <a:avLst/>
                    </a:prstGeom>
                    <a:noFill/>
                    <a:ln>
                      <a:noFill/>
                    </a:ln>
                  </pic:spPr>
                </pic:pic>
              </a:graphicData>
            </a:graphic>
          </wp:inline>
        </w:drawing>
      </w:r>
    </w:p>
    <w:p w14:paraId="5C409A2A"/>
    <w:p w14:paraId="1A0508B3">
      <w:r>
        <w:drawing>
          <wp:inline distT="0" distB="0" distL="114300" distR="114300">
            <wp:extent cx="5269230" cy="2516505"/>
            <wp:effectExtent l="0" t="0" r="38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516505"/>
                    </a:xfrm>
                    <a:prstGeom prst="rect">
                      <a:avLst/>
                    </a:prstGeom>
                    <a:noFill/>
                    <a:ln>
                      <a:noFill/>
                    </a:ln>
                  </pic:spPr>
                </pic:pic>
              </a:graphicData>
            </a:graphic>
          </wp:inline>
        </w:drawing>
      </w:r>
    </w:p>
    <w:p w14:paraId="2FC8EFF9"/>
    <w:p w14:paraId="5FA11270">
      <w:r>
        <w:drawing>
          <wp:inline distT="0" distB="0" distL="114300" distR="114300">
            <wp:extent cx="5271770" cy="2372995"/>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1770" cy="2372995"/>
                    </a:xfrm>
                    <a:prstGeom prst="rect">
                      <a:avLst/>
                    </a:prstGeom>
                    <a:noFill/>
                    <a:ln>
                      <a:noFill/>
                    </a:ln>
                  </pic:spPr>
                </pic:pic>
              </a:graphicData>
            </a:graphic>
          </wp:inline>
        </w:drawing>
      </w:r>
    </w:p>
    <w:p w14:paraId="621B46FC"/>
    <w:p w14:paraId="0C8FFB50">
      <w:r>
        <w:drawing>
          <wp:inline distT="0" distB="0" distL="114300" distR="114300">
            <wp:extent cx="5260975" cy="2408555"/>
            <wp:effectExtent l="0" t="0" r="12065"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0975" cy="2408555"/>
                    </a:xfrm>
                    <a:prstGeom prst="rect">
                      <a:avLst/>
                    </a:prstGeom>
                    <a:noFill/>
                    <a:ln>
                      <a:noFill/>
                    </a:ln>
                  </pic:spPr>
                </pic:pic>
              </a:graphicData>
            </a:graphic>
          </wp:inline>
        </w:drawing>
      </w:r>
    </w:p>
    <w:p w14:paraId="34F3858A"/>
    <w:p w14:paraId="3C6B92F3">
      <w:r>
        <w:drawing>
          <wp:inline distT="0" distB="0" distL="114300" distR="114300">
            <wp:extent cx="5264150" cy="2471420"/>
            <wp:effectExtent l="0" t="0" r="889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4150" cy="2471420"/>
                    </a:xfrm>
                    <a:prstGeom prst="rect">
                      <a:avLst/>
                    </a:prstGeom>
                    <a:noFill/>
                    <a:ln>
                      <a:noFill/>
                    </a:ln>
                  </pic:spPr>
                </pic:pic>
              </a:graphicData>
            </a:graphic>
          </wp:inline>
        </w:drawing>
      </w:r>
    </w:p>
    <w:p w14:paraId="467BABF1"/>
    <w:p w14:paraId="6F91AC5E">
      <w:r>
        <w:drawing>
          <wp:inline distT="0" distB="0" distL="114300" distR="114300">
            <wp:extent cx="52730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3040" cy="2703830"/>
                    </a:xfrm>
                    <a:prstGeom prst="rect">
                      <a:avLst/>
                    </a:prstGeom>
                    <a:noFill/>
                    <a:ln>
                      <a:noFill/>
                    </a:ln>
                  </pic:spPr>
                </pic:pic>
              </a:graphicData>
            </a:graphic>
          </wp:inline>
        </w:drawing>
      </w:r>
    </w:p>
    <w:p w14:paraId="44C477C6"/>
    <w:p w14:paraId="1BB7ED42">
      <w:pPr>
        <w:rPr>
          <w:rFonts w:hint="default"/>
          <w:lang w:val="vi-VN"/>
        </w:rPr>
      </w:pPr>
      <w:r>
        <w:rPr>
          <w:rFonts w:hint="default"/>
          <w:lang w:val="vi-VN"/>
        </w:rPr>
        <w:drawing>
          <wp:inline distT="0" distB="0" distL="114300" distR="114300">
            <wp:extent cx="5263515" cy="2436495"/>
            <wp:effectExtent l="0" t="0" r="9525" b="1905"/>
            <wp:docPr id="13" name="Picture 13" descr="Screenshot 2026-03-31 08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3-31 080430"/>
                    <pic:cNvPicPr>
                      <a:picLocks noChangeAspect="1"/>
                    </pic:cNvPicPr>
                  </pic:nvPicPr>
                  <pic:blipFill>
                    <a:blip r:embed="rId13"/>
                    <a:stretch>
                      <a:fillRect/>
                    </a:stretch>
                  </pic:blipFill>
                  <pic:spPr>
                    <a:xfrm>
                      <a:off x="0" y="0"/>
                      <a:ext cx="5263515" cy="2436495"/>
                    </a:xfrm>
                    <a:prstGeom prst="rect">
                      <a:avLst/>
                    </a:prstGeom>
                  </pic:spPr>
                </pic:pic>
              </a:graphicData>
            </a:graphic>
          </wp:inline>
        </w:drawing>
      </w:r>
    </w:p>
    <w:p w14:paraId="04A04495"/>
    <w:p w14:paraId="6E331961">
      <w:r>
        <w:drawing>
          <wp:inline distT="0" distB="0" distL="114300" distR="114300">
            <wp:extent cx="5269230" cy="1835150"/>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9230" cy="1835150"/>
                    </a:xfrm>
                    <a:prstGeom prst="rect">
                      <a:avLst/>
                    </a:prstGeom>
                    <a:noFill/>
                    <a:ln>
                      <a:noFill/>
                    </a:ln>
                  </pic:spPr>
                </pic:pic>
              </a:graphicData>
            </a:graphic>
          </wp:inline>
        </w:drawing>
      </w:r>
    </w:p>
    <w:p w14:paraId="0193F964"/>
    <w:p w14:paraId="6D511B3F">
      <w:r>
        <w:drawing>
          <wp:inline distT="0" distB="0" distL="114300" distR="114300">
            <wp:extent cx="5260340" cy="2494280"/>
            <wp:effectExtent l="0" t="0" r="12700" b="508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5"/>
                    <a:stretch>
                      <a:fillRect/>
                    </a:stretch>
                  </pic:blipFill>
                  <pic:spPr>
                    <a:xfrm>
                      <a:off x="0" y="0"/>
                      <a:ext cx="5260340" cy="2494280"/>
                    </a:xfrm>
                    <a:prstGeom prst="rect">
                      <a:avLst/>
                    </a:prstGeom>
                    <a:noFill/>
                    <a:ln>
                      <a:noFill/>
                    </a:ln>
                  </pic:spPr>
                </pic:pic>
              </a:graphicData>
            </a:graphic>
          </wp:inline>
        </w:drawing>
      </w:r>
    </w:p>
    <w:p w14:paraId="46016F42"/>
    <w:p w14:paraId="26CB2B6E">
      <w:r>
        <w:drawing>
          <wp:inline distT="0" distB="0" distL="114300" distR="114300">
            <wp:extent cx="5259070" cy="2494280"/>
            <wp:effectExtent l="0" t="0" r="13970" b="508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6"/>
                    <a:stretch>
                      <a:fillRect/>
                    </a:stretch>
                  </pic:blipFill>
                  <pic:spPr>
                    <a:xfrm>
                      <a:off x="0" y="0"/>
                      <a:ext cx="5259070" cy="2494280"/>
                    </a:xfrm>
                    <a:prstGeom prst="rect">
                      <a:avLst/>
                    </a:prstGeom>
                    <a:noFill/>
                    <a:ln>
                      <a:noFill/>
                    </a:ln>
                  </pic:spPr>
                </pic:pic>
              </a:graphicData>
            </a:graphic>
          </wp:inline>
        </w:drawing>
      </w:r>
    </w:p>
    <w:p w14:paraId="7065F93B"/>
    <w:p w14:paraId="208E094F">
      <w:r>
        <w:drawing>
          <wp:inline distT="0" distB="0" distL="114300" distR="114300">
            <wp:extent cx="5264150" cy="1621155"/>
            <wp:effectExtent l="0" t="0" r="8890" b="952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7"/>
                    <a:stretch>
                      <a:fillRect/>
                    </a:stretch>
                  </pic:blipFill>
                  <pic:spPr>
                    <a:xfrm>
                      <a:off x="0" y="0"/>
                      <a:ext cx="5264150" cy="1621155"/>
                    </a:xfrm>
                    <a:prstGeom prst="rect">
                      <a:avLst/>
                    </a:prstGeom>
                    <a:noFill/>
                    <a:ln>
                      <a:noFill/>
                    </a:ln>
                  </pic:spPr>
                </pic:pic>
              </a:graphicData>
            </a:graphic>
          </wp:inline>
        </w:drawing>
      </w:r>
    </w:p>
    <w:p w14:paraId="26E945BF"/>
    <w:p w14:paraId="61AE2BC6">
      <w:r>
        <w:drawing>
          <wp:inline distT="0" distB="0" distL="114300" distR="114300">
            <wp:extent cx="5273040" cy="2531110"/>
            <wp:effectExtent l="0" t="0" r="0" b="1397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8"/>
                    <a:stretch>
                      <a:fillRect/>
                    </a:stretch>
                  </pic:blipFill>
                  <pic:spPr>
                    <a:xfrm>
                      <a:off x="0" y="0"/>
                      <a:ext cx="5273040" cy="2531110"/>
                    </a:xfrm>
                    <a:prstGeom prst="rect">
                      <a:avLst/>
                    </a:prstGeom>
                    <a:noFill/>
                    <a:ln>
                      <a:noFill/>
                    </a:ln>
                  </pic:spPr>
                </pic:pic>
              </a:graphicData>
            </a:graphic>
          </wp:inline>
        </w:drawing>
      </w:r>
    </w:p>
    <w:p w14:paraId="4BD60A93"/>
    <w:p w14:paraId="64CC558E">
      <w:r>
        <w:drawing>
          <wp:inline distT="0" distB="0" distL="114300" distR="114300">
            <wp:extent cx="5270500" cy="2463800"/>
            <wp:effectExtent l="0" t="0" r="2540" b="508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9"/>
                    <a:stretch>
                      <a:fillRect/>
                    </a:stretch>
                  </pic:blipFill>
                  <pic:spPr>
                    <a:xfrm>
                      <a:off x="0" y="0"/>
                      <a:ext cx="5270500" cy="2463800"/>
                    </a:xfrm>
                    <a:prstGeom prst="rect">
                      <a:avLst/>
                    </a:prstGeom>
                    <a:noFill/>
                    <a:ln>
                      <a:noFill/>
                    </a:ln>
                  </pic:spPr>
                </pic:pic>
              </a:graphicData>
            </a:graphic>
          </wp:inline>
        </w:drawing>
      </w:r>
    </w:p>
    <w:p w14:paraId="03F3D217"/>
    <w:p w14:paraId="0DD5BD1F"/>
    <w:p w14:paraId="25CCB153">
      <w:pPr>
        <w:keepNext w:val="0"/>
        <w:keepLines w:val="0"/>
        <w:pageBreakBefore w:val="0"/>
        <w:widowControl/>
        <w:kinsoku/>
        <w:wordWrap/>
        <w:overflowPunct/>
        <w:topLinePunct w:val="0"/>
        <w:autoSpaceDE/>
        <w:autoSpaceDN/>
        <w:bidi w:val="0"/>
        <w:adjustRightInd/>
        <w:snapToGrid/>
        <w:spacing w:after="120" w:line="312" w:lineRule="auto"/>
        <w:jc w:val="both"/>
        <w:textAlignment w:val="auto"/>
      </w:pPr>
      <w:r>
        <w:drawing>
          <wp:inline distT="0" distB="0" distL="114300" distR="114300">
            <wp:extent cx="5262880" cy="182435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0"/>
                    <a:srcRect b="31219"/>
                    <a:stretch>
                      <a:fillRect/>
                    </a:stretch>
                  </pic:blipFill>
                  <pic:spPr>
                    <a:xfrm>
                      <a:off x="0" y="0"/>
                      <a:ext cx="5262880" cy="1824355"/>
                    </a:xfrm>
                    <a:prstGeom prst="rect">
                      <a:avLst/>
                    </a:prstGeom>
                    <a:noFill/>
                    <a:ln>
                      <a:noFill/>
                    </a:ln>
                  </pic:spPr>
                </pic:pic>
              </a:graphicData>
            </a:graphic>
          </wp:inline>
        </w:drawing>
      </w:r>
    </w:p>
    <w:p w14:paraId="4154CF21">
      <w:pPr>
        <w:keepNext w:val="0"/>
        <w:keepLines w:val="0"/>
        <w:pageBreakBefore w:val="0"/>
        <w:widowControl/>
        <w:kinsoku/>
        <w:wordWrap/>
        <w:overflowPunct/>
        <w:topLinePunct w:val="0"/>
        <w:autoSpaceDE/>
        <w:autoSpaceDN/>
        <w:bidi w:val="0"/>
        <w:adjustRightInd/>
        <w:snapToGrid/>
        <w:spacing w:after="120" w:line="312" w:lineRule="auto"/>
        <w:ind w:left="0" w:leftChars="0" w:firstLine="399" w:firstLineChars="153"/>
        <w:jc w:val="both"/>
        <w:textAlignment w:val="auto"/>
      </w:pPr>
      <w:r>
        <w:rPr>
          <w:rFonts w:hint="default" w:ascii="Times New Roman" w:hAnsi="Times New Roman" w:eastAsia="SimSun" w:cs="Times New Roman"/>
          <w:b/>
          <w:bCs/>
          <w:sz w:val="26"/>
          <w:szCs w:val="26"/>
          <w:lang w:val="vi-VN"/>
        </w:rPr>
        <w:t>Giải thích hàm tính tổng số khóa học:</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Câu lệnh này chui thẳng vào bảng </w:t>
      </w:r>
      <w:r>
        <w:rPr>
          <w:rStyle w:val="44"/>
          <w:rFonts w:hint="default" w:ascii="Times New Roman" w:hAnsi="Times New Roman" w:eastAsia="SimSun" w:cs="Times New Roman"/>
          <w:sz w:val="26"/>
          <w:szCs w:val="26"/>
        </w:rPr>
        <w:t>wp_posts</w:t>
      </w:r>
      <w:r>
        <w:rPr>
          <w:rFonts w:hint="default" w:ascii="Times New Roman" w:hAnsi="Times New Roman" w:eastAsia="SimSun" w:cs="Times New Roman"/>
          <w:sz w:val="26"/>
          <w:szCs w:val="26"/>
        </w:rPr>
        <w:t xml:space="preserve"> (nơi lưu toàn bộ bài viết của WordPress). Nó sử dụng </w:t>
      </w:r>
      <w:r>
        <w:rPr>
          <w:rStyle w:val="44"/>
          <w:rFonts w:hint="default" w:ascii="Times New Roman" w:hAnsi="Times New Roman" w:eastAsia="SimSun" w:cs="Times New Roman"/>
          <w:sz w:val="26"/>
          <w:szCs w:val="26"/>
        </w:rPr>
        <w:t>COUNT(ID)</w:t>
      </w:r>
      <w:r>
        <w:rPr>
          <w:rFonts w:hint="default" w:ascii="Times New Roman" w:hAnsi="Times New Roman" w:eastAsia="SimSun" w:cs="Times New Roman"/>
          <w:sz w:val="26"/>
          <w:szCs w:val="26"/>
        </w:rPr>
        <w:t xml:space="preserve"> để đếm tổng số dòng thỏa mãn 2 điều kiện: </w:t>
      </w:r>
      <w:r>
        <w:rPr>
          <w:rStyle w:val="44"/>
          <w:rFonts w:hint="default" w:ascii="Times New Roman" w:hAnsi="Times New Roman" w:eastAsia="SimSun" w:cs="Times New Roman"/>
          <w:sz w:val="26"/>
          <w:szCs w:val="26"/>
        </w:rPr>
        <w:t>post_type</w:t>
      </w:r>
      <w:r>
        <w:rPr>
          <w:rFonts w:hint="default" w:ascii="Times New Roman" w:hAnsi="Times New Roman" w:eastAsia="SimSun" w:cs="Times New Roman"/>
          <w:sz w:val="26"/>
          <w:szCs w:val="26"/>
        </w:rPr>
        <w:t xml:space="preserve"> phải là khóa học (</w:t>
      </w:r>
      <w:r>
        <w:rPr>
          <w:rStyle w:val="44"/>
          <w:rFonts w:hint="default" w:ascii="Times New Roman" w:hAnsi="Times New Roman" w:eastAsia="SimSun" w:cs="Times New Roman"/>
          <w:sz w:val="26"/>
          <w:szCs w:val="26"/>
        </w:rPr>
        <w:t>lp_course</w:t>
      </w:r>
      <w:r>
        <w:rPr>
          <w:rFonts w:hint="default" w:ascii="Times New Roman" w:hAnsi="Times New Roman" w:eastAsia="SimSun" w:cs="Times New Roman"/>
          <w:sz w:val="26"/>
          <w:szCs w:val="26"/>
        </w:rPr>
        <w:t xml:space="preserve">) và trạng thái </w:t>
      </w:r>
      <w:r>
        <w:rPr>
          <w:rStyle w:val="44"/>
          <w:rFonts w:hint="default" w:ascii="Times New Roman" w:hAnsi="Times New Roman" w:eastAsia="SimSun" w:cs="Times New Roman"/>
          <w:sz w:val="26"/>
          <w:szCs w:val="26"/>
        </w:rPr>
        <w:t>post_status</w:t>
      </w:r>
      <w:r>
        <w:rPr>
          <w:rFonts w:hint="default" w:ascii="Times New Roman" w:hAnsi="Times New Roman" w:eastAsia="SimSun" w:cs="Times New Roman"/>
          <w:sz w:val="26"/>
          <w:szCs w:val="26"/>
        </w:rPr>
        <w:t xml:space="preserve"> phải là đã xuất bản (</w:t>
      </w:r>
      <w:r>
        <w:rPr>
          <w:rStyle w:val="44"/>
          <w:rFonts w:hint="default" w:ascii="Times New Roman" w:hAnsi="Times New Roman" w:eastAsia="SimSun" w:cs="Times New Roman"/>
          <w:sz w:val="26"/>
          <w:szCs w:val="26"/>
        </w:rPr>
        <w:t>publish</w:t>
      </w:r>
      <w:r>
        <w:rPr>
          <w:rFonts w:hint="default" w:ascii="Times New Roman" w:hAnsi="Times New Roman" w:eastAsia="SimSun" w:cs="Times New Roman"/>
          <w:sz w:val="26"/>
          <w:szCs w:val="26"/>
        </w:rPr>
        <w:t>). Nếu khóa học đang ở bản nháp (draft) sẽ không bị đếm vào.</w:t>
      </w:r>
    </w:p>
    <w:p w14:paraId="38D10BFF">
      <w:pPr>
        <w:keepNext w:val="0"/>
        <w:keepLines w:val="0"/>
        <w:pageBreakBefore w:val="0"/>
        <w:widowControl/>
        <w:kinsoku/>
        <w:wordWrap/>
        <w:overflowPunct/>
        <w:topLinePunct w:val="0"/>
        <w:autoSpaceDE/>
        <w:autoSpaceDN/>
        <w:bidi w:val="0"/>
        <w:adjustRightInd/>
        <w:snapToGrid/>
        <w:spacing w:after="120" w:line="312" w:lineRule="auto"/>
        <w:jc w:val="both"/>
        <w:textAlignment w:val="auto"/>
      </w:pPr>
      <w:r>
        <w:drawing>
          <wp:inline distT="0" distB="0" distL="114300" distR="114300">
            <wp:extent cx="5262880" cy="453390"/>
            <wp:effectExtent l="0" t="0" r="0"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20"/>
                    <a:srcRect t="68327" b="14580"/>
                    <a:stretch>
                      <a:fillRect/>
                    </a:stretch>
                  </pic:blipFill>
                  <pic:spPr>
                    <a:xfrm>
                      <a:off x="0" y="0"/>
                      <a:ext cx="5262880" cy="453390"/>
                    </a:xfrm>
                    <a:prstGeom prst="rect">
                      <a:avLst/>
                    </a:prstGeom>
                    <a:noFill/>
                    <a:ln>
                      <a:noFill/>
                    </a:ln>
                  </pic:spPr>
                </pic:pic>
              </a:graphicData>
            </a:graphic>
          </wp:inline>
        </w:drawing>
      </w:r>
    </w:p>
    <w:p w14:paraId="2E948B68">
      <w:pPr>
        <w:keepNext w:val="0"/>
        <w:keepLines w:val="0"/>
        <w:pageBreakBefore w:val="0"/>
        <w:widowControl/>
        <w:kinsoku/>
        <w:wordWrap/>
        <w:overflowPunct/>
        <w:topLinePunct w:val="0"/>
        <w:autoSpaceDE/>
        <w:autoSpaceDN/>
        <w:bidi w:val="0"/>
        <w:adjustRightInd/>
        <w:snapToGrid/>
        <w:spacing w:after="120" w:line="312" w:lineRule="auto"/>
        <w:ind w:left="0" w:leftChars="0" w:firstLine="399" w:firstLineChars="153"/>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bCs/>
          <w:sz w:val="26"/>
          <w:szCs w:val="26"/>
          <w:lang w:val="vi-VN"/>
        </w:rPr>
        <w:t>Giải thích hàm tính tổng số học viên:</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 xml:space="preserve">Dữ liệu học viên đăng ký được LearnPress lưu ở bảng </w:t>
      </w:r>
      <w:r>
        <w:rPr>
          <w:rStyle w:val="44"/>
          <w:rFonts w:hint="default" w:ascii="Times New Roman" w:hAnsi="Times New Roman" w:eastAsia="SimSun" w:cs="Times New Roman"/>
          <w:b w:val="0"/>
          <w:bCs w:val="0"/>
          <w:sz w:val="26"/>
          <w:szCs w:val="26"/>
        </w:rPr>
        <w:t>learnpress_user_items</w:t>
      </w:r>
      <w:r>
        <w:rPr>
          <w:rFonts w:hint="default" w:ascii="Times New Roman" w:hAnsi="Times New Roman" w:eastAsia="SimSun" w:cs="Times New Roman"/>
          <w:b w:val="0"/>
          <w:bCs w:val="0"/>
          <w:sz w:val="26"/>
          <w:szCs w:val="26"/>
        </w:rPr>
        <w:t xml:space="preserve">. Điểm mấu chốt ở đây là em sử dụng từ khóa </w:t>
      </w:r>
      <w:r>
        <w:rPr>
          <w:rStyle w:val="44"/>
          <w:rFonts w:hint="default" w:ascii="Times New Roman" w:hAnsi="Times New Roman" w:eastAsia="SimSun" w:cs="Times New Roman"/>
          <w:b w:val="0"/>
          <w:bCs w:val="0"/>
          <w:sz w:val="26"/>
          <w:szCs w:val="26"/>
        </w:rPr>
        <w:t>DISTINCT user_id</w:t>
      </w:r>
      <w:r>
        <w:rPr>
          <w:rFonts w:hint="default" w:ascii="Times New Roman" w:hAnsi="Times New Roman" w:eastAsia="SimSun" w:cs="Times New Roman"/>
          <w:b w:val="0"/>
          <w:bCs w:val="0"/>
          <w:sz w:val="26"/>
          <w:szCs w:val="26"/>
        </w:rPr>
        <w:t xml:space="preserve">. Nếu một học viên (1 user_id) đăng ký 3 khóa học khác nhau, dữ liệu sẽ có 3 dòng, nhưng lệnh </w:t>
      </w:r>
      <w:r>
        <w:rPr>
          <w:rStyle w:val="44"/>
          <w:rFonts w:hint="default" w:ascii="Times New Roman" w:hAnsi="Times New Roman" w:eastAsia="SimSun" w:cs="Times New Roman"/>
          <w:b w:val="0"/>
          <w:bCs w:val="0"/>
          <w:sz w:val="26"/>
          <w:szCs w:val="26"/>
        </w:rPr>
        <w:t>DISTINCT</w:t>
      </w:r>
      <w:r>
        <w:rPr>
          <w:rFonts w:hint="default" w:ascii="Times New Roman" w:hAnsi="Times New Roman" w:eastAsia="SimSun" w:cs="Times New Roman"/>
          <w:b w:val="0"/>
          <w:bCs w:val="0"/>
          <w:sz w:val="26"/>
          <w:szCs w:val="26"/>
        </w:rPr>
        <w:t xml:space="preserve"> sẽ lọc đi sự trùng lặp và chỉ đếm user_id đó đúng 1 lần. Điều này đảm bảo đếm chính xác số lượng con người thực tế (học viên), chứ không đếm số lượt đăng ký.</w:t>
      </w:r>
    </w:p>
    <w:p w14:paraId="652C08BB">
      <w:pPr>
        <w:keepNext w:val="0"/>
        <w:keepLines w:val="0"/>
        <w:pageBreakBefore w:val="0"/>
        <w:widowControl/>
        <w:kinsoku/>
        <w:wordWrap/>
        <w:overflowPunct/>
        <w:topLinePunct w:val="0"/>
        <w:autoSpaceDE/>
        <w:autoSpaceDN/>
        <w:bidi w:val="0"/>
        <w:adjustRightInd/>
        <w:snapToGrid/>
        <w:spacing w:after="120" w:line="312" w:lineRule="auto"/>
        <w:ind w:left="0" w:leftChars="0" w:firstLine="397" w:firstLineChars="153"/>
        <w:jc w:val="both"/>
        <w:textAlignment w:val="auto"/>
        <w:rPr>
          <w:rFonts w:hint="default" w:ascii="Times New Roman" w:hAnsi="Times New Roman" w:eastAsia="SimSun" w:cs="Times New Roman"/>
          <w:b w:val="0"/>
          <w:bCs w:val="0"/>
          <w:sz w:val="26"/>
          <w:szCs w:val="26"/>
        </w:rPr>
      </w:pPr>
    </w:p>
    <w:p w14:paraId="17568610">
      <w:pPr>
        <w:keepNext w:val="0"/>
        <w:keepLines w:val="0"/>
        <w:pageBreakBefore w:val="0"/>
        <w:widowControl/>
        <w:kinsoku/>
        <w:wordWrap/>
        <w:overflowPunct/>
        <w:topLinePunct w:val="0"/>
        <w:autoSpaceDE/>
        <w:autoSpaceDN/>
        <w:bidi w:val="0"/>
        <w:adjustRightInd/>
        <w:snapToGrid/>
        <w:spacing w:after="120" w:line="312" w:lineRule="auto"/>
        <w:jc w:val="both"/>
        <w:textAlignment w:val="auto"/>
      </w:pPr>
      <w:r>
        <w:drawing>
          <wp:inline distT="0" distB="0" distL="114300" distR="114300">
            <wp:extent cx="5262880" cy="395605"/>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0"/>
                    <a:srcRect t="85085"/>
                    <a:stretch>
                      <a:fillRect/>
                    </a:stretch>
                  </pic:blipFill>
                  <pic:spPr>
                    <a:xfrm>
                      <a:off x="0" y="0"/>
                      <a:ext cx="5262880" cy="395605"/>
                    </a:xfrm>
                    <a:prstGeom prst="rect">
                      <a:avLst/>
                    </a:prstGeom>
                    <a:noFill/>
                    <a:ln>
                      <a:noFill/>
                    </a:ln>
                  </pic:spPr>
                </pic:pic>
              </a:graphicData>
            </a:graphic>
          </wp:inline>
        </w:drawing>
      </w:r>
    </w:p>
    <w:p w14:paraId="24820CF8">
      <w:pPr>
        <w:keepNext w:val="0"/>
        <w:keepLines w:val="0"/>
        <w:pageBreakBefore w:val="0"/>
        <w:widowControl/>
        <w:kinsoku/>
        <w:wordWrap/>
        <w:overflowPunct/>
        <w:topLinePunct w:val="0"/>
        <w:autoSpaceDE/>
        <w:autoSpaceDN/>
        <w:bidi w:val="0"/>
        <w:adjustRightInd/>
        <w:snapToGrid/>
        <w:spacing w:after="120" w:line="312" w:lineRule="auto"/>
        <w:ind w:left="0" w:leftChars="0" w:firstLine="399" w:firstLineChars="153"/>
        <w:jc w:val="both"/>
        <w:textAlignment w:val="auto"/>
        <w:rPr>
          <w:rFonts w:hint="default" w:ascii="Times New Roman" w:hAnsi="Times New Roman" w:cs="Times New Roman"/>
          <w:sz w:val="26"/>
          <w:szCs w:val="26"/>
        </w:rPr>
      </w:pPr>
      <w:r>
        <w:rPr>
          <w:rFonts w:hint="default" w:ascii="Times New Roman" w:hAnsi="Times New Roman" w:eastAsia="SimSun" w:cs="Times New Roman"/>
          <w:b/>
          <w:bCs/>
          <w:sz w:val="26"/>
          <w:szCs w:val="26"/>
          <w:lang w:val="vi-VN"/>
        </w:rPr>
        <w:t xml:space="preserve">Giải thích hàm tính tổng số khóa học đã hoàn thành: </w:t>
      </w:r>
      <w:r>
        <w:rPr>
          <w:rFonts w:hint="default" w:ascii="Times New Roman" w:hAnsi="Times New Roman" w:eastAsia="SimSun" w:cs="Times New Roman"/>
          <w:sz w:val="26"/>
          <w:szCs w:val="26"/>
        </w:rPr>
        <w:t xml:space="preserve">Vẫn truy vấn trong bảng </w:t>
      </w:r>
      <w:r>
        <w:rPr>
          <w:rStyle w:val="44"/>
          <w:rFonts w:hint="default" w:ascii="Times New Roman" w:hAnsi="Times New Roman" w:eastAsia="SimSun" w:cs="Times New Roman"/>
          <w:sz w:val="26"/>
          <w:szCs w:val="26"/>
        </w:rPr>
        <w:t>learnpress_user_items</w:t>
      </w:r>
      <w:r>
        <w:rPr>
          <w:rFonts w:hint="default" w:ascii="Times New Roman" w:hAnsi="Times New Roman" w:eastAsia="SimSun" w:cs="Times New Roman"/>
          <w:sz w:val="26"/>
          <w:szCs w:val="26"/>
        </w:rPr>
        <w:t xml:space="preserve">, nhưng lần này điều kiện lọc là </w:t>
      </w:r>
      <w:r>
        <w:rPr>
          <w:rStyle w:val="44"/>
          <w:rFonts w:hint="default" w:ascii="Times New Roman" w:hAnsi="Times New Roman" w:eastAsia="SimSun" w:cs="Times New Roman"/>
          <w:sz w:val="26"/>
          <w:szCs w:val="26"/>
        </w:rPr>
        <w:t>status = 'completed'</w:t>
      </w:r>
      <w:r>
        <w:rPr>
          <w:rFonts w:hint="default" w:ascii="Times New Roman" w:hAnsi="Times New Roman" w:eastAsia="SimSun" w:cs="Times New Roman"/>
          <w:sz w:val="26"/>
          <w:szCs w:val="26"/>
        </w:rPr>
        <w:t>. Mỗi khi học viên bấm hoàn thành khóa học, hệ thống LearnPress sẽ cập nhật trạng thái này. Hàm sẽ đếm tất cả các dòng thỏa mãn điều kiện để in ra tổng số lượt hoàn thành.</w:t>
      </w:r>
    </w:p>
    <w:p w14:paraId="06EE8523"/>
    <w:p w14:paraId="4A6AFA51">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2880" cy="2911475"/>
            <wp:effectExtent l="0" t="0" r="10160" b="1460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1"/>
                    <a:stretch>
                      <a:fillRect/>
                    </a:stretch>
                  </pic:blipFill>
                  <pic:spPr>
                    <a:xfrm>
                      <a:off x="0" y="0"/>
                      <a:ext cx="5262880" cy="2911475"/>
                    </a:xfrm>
                    <a:prstGeom prst="rect">
                      <a:avLst/>
                    </a:prstGeom>
                    <a:noFill/>
                    <a:ln>
                      <a:noFill/>
                    </a:ln>
                  </pic:spPr>
                </pic:pic>
              </a:graphicData>
            </a:graphic>
          </wp:inline>
        </w:drawing>
      </w:r>
    </w:p>
    <w:p w14:paraId="0BA3ED27">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Style w:val="44"/>
          <w:rFonts w:hint="default" w:ascii="Times New Roman" w:hAnsi="Times New Roman" w:eastAsia="SimSun" w:cs="Times New Roman"/>
          <w:b/>
          <w:bCs/>
          <w:sz w:val="26"/>
          <w:szCs w:val="26"/>
          <w:lang w:val="vi-VN"/>
        </w:rPr>
        <w:t>Giải thích đăng ký shortcode :</w:t>
      </w:r>
      <w:r>
        <w:rPr>
          <w:rStyle w:val="44"/>
          <w:rFonts w:hint="default" w:ascii="Times New Roman" w:hAnsi="Times New Roman" w:eastAsia="SimSun" w:cs="Times New Roman"/>
          <w:b w:val="0"/>
          <w:bCs w:val="0"/>
          <w:i/>
          <w:iCs/>
          <w:sz w:val="26"/>
          <w:szCs w:val="26"/>
        </w:rPr>
        <w:t>add_shortcode( 'lp_total_stats', 'lp_stats_get_data_html' );</w:t>
      </w:r>
      <w:r>
        <w:rPr>
          <w:rFonts w:hint="default" w:ascii="Times New Roman" w:hAnsi="Times New Roman" w:eastAsia="SimSun" w:cs="Times New Roman"/>
          <w:b w:val="0"/>
          <w:bCs w:val="0"/>
          <w:i/>
          <w:iCs/>
          <w:sz w:val="26"/>
          <w:szCs w:val="26"/>
        </w:rPr>
        <w:t xml:space="preserve"> </w:t>
      </w:r>
      <w:r>
        <w:rPr>
          <w:rFonts w:hint="default" w:ascii="Times New Roman" w:hAnsi="Times New Roman" w:eastAsia="SimSun" w:cs="Times New Roman"/>
          <w:sz w:val="26"/>
          <w:szCs w:val="26"/>
        </w:rPr>
        <w:t xml:space="preserve">Đăng ký đoạn mã ngắn (shortcode) để gọi hàm hiển thị bảng HTML ra bất kỳ trang nào bằng cách gõ </w:t>
      </w:r>
      <w:r>
        <w:rPr>
          <w:rStyle w:val="44"/>
          <w:rFonts w:hint="default" w:ascii="Times New Roman" w:hAnsi="Times New Roman" w:eastAsia="SimSun" w:cs="Times New Roman"/>
          <w:sz w:val="26"/>
          <w:szCs w:val="26"/>
        </w:rPr>
        <w:t>[lp_total_stats]</w:t>
      </w:r>
      <w:r>
        <w:rPr>
          <w:rFonts w:hint="default" w:ascii="Times New Roman" w:hAnsi="Times New Roman" w:eastAsia="SimSun" w:cs="Times New Roman"/>
          <w:sz w:val="26"/>
          <w:szCs w:val="26"/>
        </w:rPr>
        <w:t>.</w:t>
      </w:r>
    </w:p>
    <w:p w14:paraId="6834C128">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3515" cy="2519680"/>
            <wp:effectExtent l="0" t="0" r="9525" b="1016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2"/>
                    <a:stretch>
                      <a:fillRect/>
                    </a:stretch>
                  </pic:blipFill>
                  <pic:spPr>
                    <a:xfrm>
                      <a:off x="0" y="0"/>
                      <a:ext cx="5263515" cy="2519680"/>
                    </a:xfrm>
                    <a:prstGeom prst="rect">
                      <a:avLst/>
                    </a:prstGeom>
                    <a:noFill/>
                    <a:ln>
                      <a:noFill/>
                    </a:ln>
                  </pic:spPr>
                </pic:pic>
              </a:graphicData>
            </a:graphic>
          </wp:inline>
        </w:drawing>
      </w:r>
    </w:p>
    <w:p w14:paraId="44F25527"/>
    <w:p w14:paraId="5C7B84D8">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3111500"/>
            <wp:effectExtent l="0" t="0" r="11430" b="1270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3"/>
                    <a:stretch>
                      <a:fillRect/>
                    </a:stretch>
                  </pic:blipFill>
                  <pic:spPr>
                    <a:xfrm>
                      <a:off x="0" y="0"/>
                      <a:ext cx="5261610" cy="3111500"/>
                    </a:xfrm>
                    <a:prstGeom prst="rect">
                      <a:avLst/>
                    </a:prstGeom>
                    <a:noFill/>
                    <a:ln>
                      <a:noFill/>
                    </a:ln>
                  </pic:spPr>
                </pic:pic>
              </a:graphicData>
            </a:graphic>
          </wp:inline>
        </w:drawing>
      </w:r>
    </w:p>
    <w:p w14:paraId="499244B7">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p>
    <w:p w14:paraId="11922438">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vi-VN"/>
        </w:rPr>
        <w:t xml:space="preserve">Giải thích </w:t>
      </w:r>
      <w:r>
        <w:rPr>
          <w:rFonts w:hint="default" w:ascii="Times New Roman" w:hAnsi="Times New Roman" w:cs="Times New Roman"/>
          <w:b/>
          <w:bCs/>
          <w:sz w:val="26"/>
          <w:szCs w:val="26"/>
          <w:lang w:val="vi-VN" w:eastAsia="zh-CN"/>
        </w:rPr>
        <w:t xml:space="preserve">Móc (Hook) chức năng này vào lúc WordPress tải trang Bảng tin: </w:t>
      </w:r>
      <w:r>
        <w:rPr>
          <w:rFonts w:hint="default" w:ascii="Times New Roman" w:hAnsi="Times New Roman" w:cs="Times New Roman"/>
          <w:i/>
          <w:iCs/>
          <w:sz w:val="26"/>
          <w:szCs w:val="26"/>
        </w:rPr>
        <w:t>wp_add_dashboard_widget(...)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s</w:t>
      </w:r>
      <w:r>
        <w:rPr>
          <w:rFonts w:hint="default" w:ascii="Times New Roman" w:hAnsi="Times New Roman" w:cs="Times New Roman"/>
          <w:sz w:val="26"/>
          <w:szCs w:val="26"/>
        </w:rPr>
        <w:t>ử dụng Hook mặc định của WordPress để móc cái bảng HTML thống kê này gắn thẳng vào màn hình chính của Admin (Bảng tin), giúp quản trị viên xem nhanh ngay khi vừa đăng nhập mà không cần chuyển trang.</w:t>
      </w:r>
    </w:p>
    <w:p w14:paraId="2615412E">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p>
    <w:p w14:paraId="615921EF">
      <w:pPr>
        <w:keepNext w:val="0"/>
        <w:keepLines w:val="0"/>
        <w:pageBreakBefore w:val="0"/>
        <w:widowControl/>
        <w:kinsoku/>
        <w:wordWrap/>
        <w:overflowPunct/>
        <w:topLinePunct w:val="0"/>
        <w:autoSpaceDE/>
        <w:autoSpaceDN/>
        <w:bidi w:val="0"/>
        <w:adjustRightInd/>
        <w:snapToGrid/>
        <w:spacing w:after="120"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2533650"/>
            <wp:effectExtent l="0" t="0" r="2540" b="1143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4"/>
                    <a:stretch>
                      <a:fillRect/>
                    </a:stretch>
                  </pic:blipFill>
                  <pic:spPr>
                    <a:xfrm>
                      <a:off x="0" y="0"/>
                      <a:ext cx="5270500" cy="2533650"/>
                    </a:xfrm>
                    <a:prstGeom prst="rect">
                      <a:avLst/>
                    </a:prstGeom>
                    <a:noFill/>
                    <a:ln>
                      <a:noFill/>
                    </a:ln>
                  </pic:spPr>
                </pic:pic>
              </a:graphicData>
            </a:graphic>
          </wp:inline>
        </w:drawing>
      </w:r>
    </w:p>
    <w:p w14:paraId="6606ECC3"/>
    <w:p w14:paraId="1109D7F2"/>
    <w:p w14:paraId="5988D423">
      <w:r>
        <w:drawing>
          <wp:inline distT="0" distB="0" distL="114300" distR="114300">
            <wp:extent cx="5267325" cy="2240280"/>
            <wp:effectExtent l="0" t="0" r="5715"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5"/>
                    <a:stretch>
                      <a:fillRect/>
                    </a:stretch>
                  </pic:blipFill>
                  <pic:spPr>
                    <a:xfrm>
                      <a:off x="0" y="0"/>
                      <a:ext cx="5267325" cy="2240280"/>
                    </a:xfrm>
                    <a:prstGeom prst="rect">
                      <a:avLst/>
                    </a:prstGeom>
                    <a:noFill/>
                    <a:ln>
                      <a:noFill/>
                    </a:ln>
                  </pic:spPr>
                </pic:pic>
              </a:graphicData>
            </a:graphic>
          </wp:inline>
        </w:drawing>
      </w:r>
    </w:p>
    <w:p w14:paraId="2712ABB6"/>
    <w:p w14:paraId="011979AA">
      <w:r>
        <w:drawing>
          <wp:inline distT="0" distB="0" distL="114300" distR="114300">
            <wp:extent cx="5264150" cy="2454910"/>
            <wp:effectExtent l="0" t="0" r="8890" b="1397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6"/>
                    <a:stretch>
                      <a:fillRect/>
                    </a:stretch>
                  </pic:blipFill>
                  <pic:spPr>
                    <a:xfrm>
                      <a:off x="0" y="0"/>
                      <a:ext cx="5264150" cy="2454910"/>
                    </a:xfrm>
                    <a:prstGeom prst="rect">
                      <a:avLst/>
                    </a:prstGeom>
                    <a:noFill/>
                    <a:ln>
                      <a:noFill/>
                    </a:ln>
                  </pic:spPr>
                </pic:pic>
              </a:graphicData>
            </a:graphic>
          </wp:inline>
        </w:drawing>
      </w:r>
    </w:p>
    <w:p w14:paraId="41F2A5FF"/>
    <w:p w14:paraId="14A621CA">
      <w:r>
        <w:drawing>
          <wp:inline distT="0" distB="0" distL="114300" distR="114300">
            <wp:extent cx="5260340" cy="2505075"/>
            <wp:effectExtent l="0" t="0" r="12700" b="952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7"/>
                    <a:stretch>
                      <a:fillRect/>
                    </a:stretch>
                  </pic:blipFill>
                  <pic:spPr>
                    <a:xfrm>
                      <a:off x="0" y="0"/>
                      <a:ext cx="5260340" cy="250507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3945634"/>
    <w:multiLevelType w:val="multilevel"/>
    <w:tmpl w:val="43945634"/>
    <w:lvl w:ilvl="0" w:tentative="0">
      <w:start w:val="1"/>
      <w:numFmt w:val="decimal"/>
      <w:pStyle w:val="3"/>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E7724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616649E"/>
    <w:rsid w:val="3DE7724A"/>
    <w:rsid w:val="648B3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numPr>
        <w:ilvl w:val="0"/>
        <w:numId w:val="1"/>
      </w:numPr>
      <w:spacing w:before="360" w:beforeAutospacing="1" w:after="360" w:afterAutospacing="1"/>
      <w:jc w:val="left"/>
      <w:outlineLvl w:val="1"/>
    </w:pPr>
    <w:rPr>
      <w:rFonts w:ascii="Times New Roman" w:hAnsi="Times New Roman" w:eastAsia="Times New Roman" w:cs="SimSun"/>
      <w:b/>
      <w:bCs/>
      <w:sz w:val="28"/>
      <w:szCs w:val="36"/>
      <w:lang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2"/>
      </w:numPr>
    </w:pPr>
  </w:style>
  <w:style w:type="paragraph" w:styleId="69">
    <w:name w:val="List Bullet 2"/>
    <w:basedOn w:val="1"/>
    <w:uiPriority w:val="0"/>
    <w:pPr>
      <w:numPr>
        <w:ilvl w:val="0"/>
        <w:numId w:val="3"/>
      </w:numPr>
    </w:pPr>
  </w:style>
  <w:style w:type="paragraph" w:styleId="70">
    <w:name w:val="List Bullet 3"/>
    <w:basedOn w:val="1"/>
    <w:uiPriority w:val="0"/>
    <w:pPr>
      <w:numPr>
        <w:ilvl w:val="0"/>
        <w:numId w:val="4"/>
      </w:numPr>
    </w:pPr>
  </w:style>
  <w:style w:type="paragraph" w:styleId="71">
    <w:name w:val="List Bullet 4"/>
    <w:basedOn w:val="1"/>
    <w:uiPriority w:val="0"/>
    <w:pPr>
      <w:numPr>
        <w:ilvl w:val="0"/>
        <w:numId w:val="5"/>
      </w:numPr>
    </w:pPr>
  </w:style>
  <w:style w:type="paragraph" w:styleId="72">
    <w:name w:val="List Bullet 5"/>
    <w:basedOn w:val="1"/>
    <w:uiPriority w:val="0"/>
    <w:pPr>
      <w:numPr>
        <w:ilvl w:val="0"/>
        <w:numId w:val="6"/>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7"/>
      </w:numPr>
    </w:pPr>
  </w:style>
  <w:style w:type="paragraph" w:styleId="79">
    <w:name w:val="List Number 2"/>
    <w:basedOn w:val="1"/>
    <w:uiPriority w:val="0"/>
    <w:pPr>
      <w:numPr>
        <w:ilvl w:val="0"/>
        <w:numId w:val="8"/>
      </w:numPr>
    </w:pPr>
  </w:style>
  <w:style w:type="paragraph" w:styleId="80">
    <w:name w:val="List Number 3"/>
    <w:basedOn w:val="1"/>
    <w:uiPriority w:val="0"/>
    <w:pPr>
      <w:numPr>
        <w:ilvl w:val="0"/>
        <w:numId w:val="9"/>
      </w:numPr>
    </w:pPr>
  </w:style>
  <w:style w:type="paragraph" w:styleId="81">
    <w:name w:val="List Number 4"/>
    <w:basedOn w:val="1"/>
    <w:uiPriority w:val="0"/>
    <w:pPr>
      <w:numPr>
        <w:ilvl w:val="0"/>
        <w:numId w:val="10"/>
      </w:numPr>
    </w:pPr>
  </w:style>
  <w:style w:type="paragraph" w:styleId="82">
    <w:name w:val="List Number 5"/>
    <w:basedOn w:val="1"/>
    <w:uiPriority w:val="0"/>
    <w:pPr>
      <w:numPr>
        <w:ilvl w:val="0"/>
        <w:numId w:val="11"/>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314</Words>
  <Characters>1309</Characters>
  <Lines>0</Lines>
  <Paragraphs>0</Paragraphs>
  <TotalTime>69</TotalTime>
  <ScaleCrop>false</ScaleCrop>
  <LinksUpToDate>false</LinksUpToDate>
  <CharactersWithSpaces>1617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2026-03-31T00:33:00Z</dcterms:created>
  <dc:creator>Nhi Phạm Ngọc</dc:creator>
  <cp:lastModifiedBy>Nhi Phạm Ngọc</cp:lastModifiedBy>
  <dcterms:modified xsi:type="dcterms:W3CDTF">2026-03-31T01:47:09Z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B8FC6181CD414B9BBFD192188CDAA109_11</vt:lpwstr>
  </property>
  <property fmtid="{D5CDD505-2E9C-101B-9397-08002B2CF9AE}" pid="4" name="KSOTemplateDocerSaveRecord">
    <vt:lpwstr>eyJoZGlkIjoiZGQ2MTYwZTM0M2U4NGYxMzM0Mjc1MGNiNWEzYWU2OTEiLCJ1c2VySWQiOiIxMzkyMTI0MDQ1ODc4In0=</vt:lpwstr>
  </property>
</Properties>
</file>